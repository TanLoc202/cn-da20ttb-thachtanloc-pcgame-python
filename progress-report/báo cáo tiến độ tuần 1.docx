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F1C85">
      <w:pPr>
        <w:pStyle w:val="2"/>
        <w:numPr>
          <w:numId w:val="0"/>
        </w:numPr>
        <w:bidi w:val="0"/>
        <w:ind w:left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 xml:space="preserve">Họ và tên: </w:t>
      </w:r>
      <w:r>
        <w:rPr>
          <w:rFonts w:hint="default"/>
          <w:b w:val="0"/>
          <w:bCs/>
          <w:lang w:val="vi-VN"/>
        </w:rPr>
        <w:t>Thạch Tấn Lộc.</w:t>
      </w:r>
    </w:p>
    <w:p w14:paraId="2975DE15">
      <w:p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 xml:space="preserve">Mã số sinh viên: </w:t>
      </w:r>
      <w:r>
        <w:rPr>
          <w:rFonts w:hint="default"/>
          <w:lang w:val="vi-VN"/>
        </w:rPr>
        <w:t>110120142.</w:t>
      </w:r>
    </w:p>
    <w:p w14:paraId="4C97B777">
      <w:p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 xml:space="preserve">Lớp: </w:t>
      </w:r>
      <w:r>
        <w:rPr>
          <w:rFonts w:hint="default"/>
          <w:lang w:val="vi-VN"/>
        </w:rPr>
        <w:t>DA20TTB.</w:t>
      </w:r>
    </w:p>
    <w:p w14:paraId="2E759341">
      <w:pPr>
        <w:pStyle w:val="2"/>
        <w:numPr>
          <w:numId w:val="0"/>
        </w:numPr>
        <w:bidi w:val="0"/>
        <w:ind w:leftChars="0"/>
        <w:jc w:val="center"/>
        <w:rPr>
          <w:rFonts w:hint="default"/>
        </w:rPr>
      </w:pPr>
      <w:r>
        <w:rPr>
          <w:rFonts w:hint="default"/>
        </w:rPr>
        <w:t>Báo cáo tiến độ — Tuần 1</w:t>
      </w:r>
    </w:p>
    <w:p w14:paraId="1F3B8974">
      <w:p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Đề tài:</w:t>
      </w:r>
      <w:r>
        <w:rPr>
          <w:rFonts w:hint="default"/>
          <w:lang w:val="vi-VN"/>
        </w:rPr>
        <w:t xml:space="preserve"> Phát triển trò chơi PC với Python.</w:t>
      </w:r>
    </w:p>
    <w:p w14:paraId="13245E47">
      <w:pPr>
        <w:pStyle w:val="3"/>
        <w:numPr>
          <w:ilvl w:val="0"/>
          <w:numId w:val="13"/>
        </w:numPr>
        <w:tabs>
          <w:tab w:val="clear" w:pos="567"/>
        </w:tabs>
        <w:bidi w:val="0"/>
        <w:ind w:leftChars="0"/>
        <w:rPr>
          <w:rFonts w:hint="default"/>
        </w:rPr>
      </w:pPr>
      <w:r>
        <w:rPr>
          <w:rFonts w:hint="default"/>
          <w:lang w:val="vi-VN"/>
        </w:rPr>
        <w:t xml:space="preserve">Thời gian thực hiện: </w:t>
      </w:r>
      <w:r>
        <w:rPr>
          <w:rFonts w:hint="default"/>
          <w:b w:val="0"/>
          <w:bCs/>
          <w:lang w:val="vi-VN"/>
        </w:rPr>
        <w:t>T</w:t>
      </w:r>
      <w:r>
        <w:rPr>
          <w:rFonts w:hint="default"/>
          <w:b w:val="0"/>
          <w:bCs/>
        </w:rPr>
        <w:t>ừ ngày 10/11/2025 đến ngày 16/11/2025</w:t>
      </w:r>
      <w:r>
        <w:rPr>
          <w:rFonts w:hint="default"/>
          <w:b w:val="0"/>
          <w:bCs/>
          <w:lang w:val="vi-VN"/>
        </w:rPr>
        <w:t>.</w:t>
      </w:r>
    </w:p>
    <w:p w14:paraId="1B189A3A">
      <w:pPr>
        <w:pStyle w:val="3"/>
        <w:numPr>
          <w:ilvl w:val="0"/>
          <w:numId w:val="13"/>
        </w:numPr>
        <w:tabs>
          <w:tab w:val="clear" w:pos="567"/>
        </w:tabs>
        <w:bidi w:val="0"/>
        <w:ind w:left="425" w:leftChars="0" w:hanging="425" w:firstLineChars="0"/>
        <w:rPr>
          <w:rFonts w:hint="default"/>
        </w:rPr>
      </w:pPr>
      <w:r>
        <w:rPr>
          <w:rFonts w:hint="default"/>
          <w:lang w:val="vi-VN"/>
        </w:rPr>
        <w:t xml:space="preserve">Nội dung công việc: </w:t>
      </w:r>
    </w:p>
    <w:p w14:paraId="75A3B34C">
      <w:pPr>
        <w:rPr>
          <w:rFonts w:hint="default"/>
        </w:rPr>
      </w:pPr>
      <w:r>
        <w:rPr>
          <w:rFonts w:hint="default"/>
        </w:rPr>
        <w:t>- Nghiên cứu tổng quan về phát triển trò chơi và thư viện pygame.</w:t>
      </w:r>
    </w:p>
    <w:p w14:paraId="37386914">
      <w:pPr>
        <w:rPr>
          <w:rFonts w:hint="default"/>
        </w:rPr>
      </w:pPr>
      <w:r>
        <w:rPr>
          <w:rFonts w:hint="default"/>
        </w:rPr>
        <w:t>- Lập kịch bản chi tiết cho ý tưởng trò chơi thoát hiểm - tìm đường thoát khỏi căn phòng).</w:t>
      </w:r>
    </w:p>
    <w:p w14:paraId="4B86D19C">
      <w:pPr>
        <w:rPr>
          <w:rFonts w:hint="default"/>
        </w:rPr>
      </w:pPr>
      <w:r>
        <w:rPr>
          <w:rFonts w:hint="default"/>
        </w:rPr>
        <w:t>- Cài đặt môi trường (Python, Pygame, VS Code).</w:t>
      </w:r>
    </w:p>
    <w:p w14:paraId="71E9B032">
      <w:pPr>
        <w:rPr>
          <w:rFonts w:hint="default"/>
        </w:rPr>
      </w:pPr>
      <w:r>
        <w:rPr>
          <w:rFonts w:hint="default"/>
        </w:rPr>
        <w:t>- Thiết lập cửa sổ hiện thị, tiêu đề và kích thước.</w:t>
      </w:r>
    </w:p>
    <w:p w14:paraId="6C728CD8">
      <w:pPr>
        <w:rPr>
          <w:rFonts w:hint="default"/>
        </w:rPr>
      </w:pPr>
      <w:r>
        <w:rPr>
          <w:rFonts w:hint="default"/>
        </w:rPr>
        <w:t>- Viết báo cáo.</w:t>
      </w:r>
    </w:p>
    <w:p w14:paraId="74FC73A9">
      <w:pPr>
        <w:rPr>
          <w:rFonts w:hint="default"/>
        </w:rPr>
      </w:pPr>
      <w:r>
        <w:rPr>
          <w:rFonts w:hint="default"/>
        </w:rPr>
        <w:t>- Báo cáo tiến độ với GVHD.</w:t>
      </w:r>
    </w:p>
    <w:p w14:paraId="3DBE4714">
      <w:pPr>
        <w:pStyle w:val="3"/>
        <w:numPr>
          <w:ilvl w:val="0"/>
          <w:numId w:val="13"/>
        </w:numPr>
        <w:tabs>
          <w:tab w:val="clear" w:pos="567"/>
        </w:tabs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Chi tiết công việc thực hiện trong tuần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08"/>
        <w:gridCol w:w="5601"/>
        <w:gridCol w:w="2213"/>
      </w:tblGrid>
      <w:tr w14:paraId="0BEE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1E294069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5601" w:type="dxa"/>
          </w:tcPr>
          <w:p w14:paraId="4F28462B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Nội dung công việc</w:t>
            </w:r>
          </w:p>
        </w:tc>
        <w:tc>
          <w:tcPr>
            <w:tcW w:w="2213" w:type="dxa"/>
          </w:tcPr>
          <w:p w14:paraId="5DC19036"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Trạng thái</w:t>
            </w:r>
          </w:p>
        </w:tc>
      </w:tr>
      <w:tr w14:paraId="5324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</w:tcPr>
          <w:p w14:paraId="4E9DFE54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1</w:t>
            </w:r>
          </w:p>
        </w:tc>
        <w:tc>
          <w:tcPr>
            <w:tcW w:w="5601" w:type="dxa"/>
          </w:tcPr>
          <w:p w14:paraId="7C67E290">
            <w:pPr>
              <w:ind w:left="0" w:leftChars="0"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Nghiên cứu tổng quan về phát triển trò chơi và thư viện pygame.</w:t>
            </w:r>
          </w:p>
        </w:tc>
        <w:tc>
          <w:tcPr>
            <w:tcW w:w="2213" w:type="dxa"/>
          </w:tcPr>
          <w:p w14:paraId="3F1589D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</w:t>
            </w:r>
          </w:p>
        </w:tc>
      </w:tr>
      <w:tr w14:paraId="58BA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22D8C391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2</w:t>
            </w:r>
          </w:p>
        </w:tc>
        <w:tc>
          <w:tcPr>
            <w:tcW w:w="5601" w:type="dxa"/>
          </w:tcPr>
          <w:p w14:paraId="48F47B02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Viết báo cáo phần tóm tắ</w:t>
            </w:r>
            <w:r>
              <w:rPr>
                <w:rFonts w:hint="default"/>
                <w:lang w:val="vi-VN"/>
              </w:rPr>
              <w:t xml:space="preserve">t, </w:t>
            </w:r>
            <w:r>
              <w:rPr>
                <w:rFonts w:hint="default"/>
              </w:rPr>
              <w:t>mở đầu</w:t>
            </w:r>
            <w:r>
              <w:rPr>
                <w:rFonts w:hint="default"/>
                <w:lang w:val="vi-VN"/>
              </w:rPr>
              <w:t>.</w:t>
            </w:r>
          </w:p>
        </w:tc>
        <w:tc>
          <w:tcPr>
            <w:tcW w:w="2213" w:type="dxa"/>
          </w:tcPr>
          <w:p w14:paraId="44C310D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</w:t>
            </w:r>
          </w:p>
        </w:tc>
      </w:tr>
      <w:tr w14:paraId="7725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6583D427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3</w:t>
            </w:r>
          </w:p>
        </w:tc>
        <w:tc>
          <w:tcPr>
            <w:tcW w:w="5601" w:type="dxa"/>
          </w:tcPr>
          <w:p w14:paraId="2ED39564">
            <w:pPr>
              <w:ind w:left="0" w:leftChars="0"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Viết báo cáo chương 1</w:t>
            </w:r>
            <w:r>
              <w:rPr>
                <w:rFonts w:hint="default"/>
                <w:lang w:val="vi-VN"/>
              </w:rPr>
              <w:t>.</w:t>
            </w:r>
          </w:p>
        </w:tc>
        <w:tc>
          <w:tcPr>
            <w:tcW w:w="2213" w:type="dxa"/>
          </w:tcPr>
          <w:p w14:paraId="2DD4D99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Chưa hoàn thành</w:t>
            </w:r>
          </w:p>
        </w:tc>
      </w:tr>
      <w:tr w14:paraId="2680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7BC95CF7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4</w:t>
            </w:r>
          </w:p>
        </w:tc>
        <w:tc>
          <w:tcPr>
            <w:tcW w:w="5601" w:type="dxa"/>
          </w:tcPr>
          <w:p w14:paraId="6E3C4349">
            <w:pPr>
              <w:ind w:left="0" w:leftChars="0"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Cài đặt python, thư viện pygame</w:t>
            </w:r>
            <w:r>
              <w:rPr>
                <w:rFonts w:hint="default"/>
                <w:lang w:val="vi-VN"/>
              </w:rPr>
              <w:t>.</w:t>
            </w:r>
          </w:p>
        </w:tc>
        <w:tc>
          <w:tcPr>
            <w:tcW w:w="2213" w:type="dxa"/>
          </w:tcPr>
          <w:p w14:paraId="4B35D29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</w:t>
            </w:r>
          </w:p>
        </w:tc>
      </w:tr>
      <w:tr w14:paraId="2055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2AC33FC5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5</w:t>
            </w:r>
          </w:p>
        </w:tc>
        <w:tc>
          <w:tcPr>
            <w:tcW w:w="5601" w:type="dxa"/>
          </w:tcPr>
          <w:p w14:paraId="00269F3C">
            <w:pPr>
              <w:ind w:left="0" w:leftChars="0"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Lập kịch bản ý tưởng cho trò chơi</w:t>
            </w:r>
            <w:r>
              <w:rPr>
                <w:rFonts w:hint="default"/>
                <w:lang w:val="vi-VN"/>
              </w:rPr>
              <w:t>.</w:t>
            </w:r>
          </w:p>
        </w:tc>
        <w:tc>
          <w:tcPr>
            <w:tcW w:w="2213" w:type="dxa"/>
          </w:tcPr>
          <w:p w14:paraId="6F4F0AB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</w:t>
            </w:r>
          </w:p>
        </w:tc>
      </w:tr>
      <w:tr w14:paraId="12F1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7A86E0D1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6</w:t>
            </w:r>
          </w:p>
        </w:tc>
        <w:tc>
          <w:tcPr>
            <w:tcW w:w="5601" w:type="dxa"/>
          </w:tcPr>
          <w:p w14:paraId="614CCE43">
            <w:pPr>
              <w:ind w:left="0" w:leftChars="0"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- </w:t>
            </w:r>
            <w:r>
              <w:rPr>
                <w:rFonts w:hint="default"/>
              </w:rPr>
              <w:t>Thiết lập cửa sổ hiện thị, tiêu đề và kích thước</w:t>
            </w:r>
            <w:r>
              <w:rPr>
                <w:rFonts w:hint="default"/>
                <w:lang w:val="vi-VN"/>
              </w:rPr>
              <w:t>.</w:t>
            </w:r>
          </w:p>
        </w:tc>
        <w:tc>
          <w:tcPr>
            <w:tcW w:w="2213" w:type="dxa"/>
          </w:tcPr>
          <w:p w14:paraId="1863BE8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</w:t>
            </w:r>
          </w:p>
        </w:tc>
      </w:tr>
      <w:tr w14:paraId="4A49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8" w:type="dxa"/>
          </w:tcPr>
          <w:p w14:paraId="175BAAE5">
            <w:pPr>
              <w:ind w:left="0" w:leftChars="0" w:firstLine="0" w:firstLineChars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7</w:t>
            </w:r>
          </w:p>
        </w:tc>
        <w:tc>
          <w:tcPr>
            <w:tcW w:w="5601" w:type="dxa"/>
          </w:tcPr>
          <w:p w14:paraId="1708894E">
            <w:pPr>
              <w:ind w:left="0" w:leftChars="0"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 Nghiên cứu công cụ Pixelab (công cụ tạo tài nguyên đồ họa pixel).</w:t>
            </w:r>
          </w:p>
        </w:tc>
        <w:tc>
          <w:tcPr>
            <w:tcW w:w="2213" w:type="dxa"/>
          </w:tcPr>
          <w:p w14:paraId="41041E7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Hoàn thành</w:t>
            </w:r>
          </w:p>
        </w:tc>
      </w:tr>
    </w:tbl>
    <w:p w14:paraId="181D0B58">
      <w:pPr>
        <w:pStyle w:val="3"/>
        <w:numPr>
          <w:ilvl w:val="0"/>
          <w:numId w:val="13"/>
        </w:numPr>
        <w:tabs>
          <w:tab w:val="clear" w:pos="567"/>
        </w:tabs>
        <w:bidi w:val="0"/>
        <w:ind w:left="425" w:leftChars="0" w:hanging="425" w:firstLineChars="0"/>
        <w:rPr>
          <w:rFonts w:hint="default"/>
        </w:rPr>
      </w:pPr>
      <w:r>
        <w:rPr>
          <w:rFonts w:hint="default"/>
          <w:lang w:val="vi-VN"/>
        </w:rPr>
        <w:t>Khó khăn</w:t>
      </w:r>
    </w:p>
    <w:p w14:paraId="7BBD9EDF">
      <w:pPr>
        <w:rPr>
          <w:rFonts w:hint="default"/>
          <w:lang w:val="vi-VN"/>
        </w:rPr>
      </w:pPr>
      <w:r>
        <w:rPr>
          <w:rFonts w:hint="default"/>
          <w:lang w:val="vi-VN"/>
        </w:rPr>
        <w:t>- Gập khó khăn trong việc viết báo cáo.</w:t>
      </w:r>
    </w:p>
    <w:p w14:paraId="6A567E18">
      <w:pPr>
        <w:rPr>
          <w:rFonts w:hint="default"/>
          <w:lang w:val="vi-VN"/>
        </w:rPr>
      </w:pPr>
      <w:r>
        <w:rPr>
          <w:rFonts w:hint="default"/>
          <w:lang w:val="vi-VN"/>
        </w:rPr>
        <w:t>- Chưa nắm vững các xây dựng tổ chức mã nguồn theo hướng đối tượng.</w:t>
      </w:r>
    </w:p>
    <w:p w14:paraId="49FF18D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</w:t>
      </w:r>
      <w:bookmarkStart w:id="0" w:name="_GoBack"/>
      <w:bookmarkEnd w:id="0"/>
    </w:p>
    <w:p w14:paraId="0F0CCF98">
      <w:pPr>
        <w:numPr>
          <w:numId w:val="0"/>
        </w:numPr>
        <w:ind w:leftChars="0"/>
        <w:rPr>
          <w:rFonts w:hint="default"/>
        </w:rPr>
      </w:pPr>
    </w:p>
    <w:p w14:paraId="066FCFEB">
      <w:pPr>
        <w:rPr>
          <w:rFonts w:hint="default"/>
        </w:rPr>
      </w:pPr>
    </w:p>
    <w:p w14:paraId="03391A84">
      <w:pPr>
        <w:rPr>
          <w:rFonts w:hint="default"/>
        </w:rPr>
      </w:pPr>
    </w:p>
    <w:p w14:paraId="567D95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20"/>
      </w:pPr>
      <w:r>
        <w:separator/>
      </w:r>
    </w:p>
  </w:endnote>
  <w:endnote w:type="continuationSeparator" w:id="1">
    <w:p>
      <w:pPr>
        <w:spacing w:line="240" w:lineRule="auto"/>
        <w:ind w:firstLine="5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5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5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1ABE3"/>
    <w:multiLevelType w:val="singleLevel"/>
    <w:tmpl w:val="A151AB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79C5E0"/>
    <w:multiLevelType w:val="multilevel"/>
    <w:tmpl w:val="E879C5E0"/>
    <w:lvl w:ilvl="0" w:tentative="0">
      <w:start w:val="1"/>
      <w:numFmt w:val="decimal"/>
      <w:pStyle w:val="2"/>
      <w:suff w:val="space"/>
      <w:lvlText w:val="CHƯƠNG %1:"/>
      <w:lvlJc w:val="left"/>
      <w:pPr>
        <w:tabs>
          <w:tab w:val="left" w:pos="0"/>
        </w:tabs>
        <w:ind w:left="425" w:leftChars="0" w:hanging="425" w:firstLineChars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Times New Roman" w:hAnsi="Times New Roman"/>
        <w:sz w:val="26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604ABE1"/>
    <w:multiLevelType w:val="multilevel"/>
    <w:tmpl w:val="2604ABE1"/>
    <w:lvl w:ilvl="0" w:tentative="0">
      <w:start w:val="1"/>
      <w:numFmt w:val="decimal"/>
      <w:suff w:val="space"/>
      <w:lvlText w:val="CHƯƠNG %1: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 w:tentative="0">
      <w:start w:val="1"/>
      <w:numFmt w:val="decimal"/>
      <w:lvlText w:val="2.%2"/>
      <w:lvlJc w:val="left"/>
      <w:pPr>
        <w:tabs>
          <w:tab w:val="left" w:pos="0"/>
        </w:tabs>
        <w:ind w:left="576" w:hanging="576"/>
      </w:pPr>
      <w:rPr>
        <w:rFonts w:hint="default" w:ascii="Times New Roman" w:hAnsi="Times New Roman"/>
        <w:b/>
        <w:i w:val="0"/>
        <w:sz w:val="26"/>
      </w:rPr>
    </w:lvl>
    <w:lvl w:ilvl="2" w:tentative="0">
      <w:start w:val="1"/>
      <w:numFmt w:val="decimal"/>
      <w:lvlText w:val="2.%2.%3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/>
        <w:b/>
        <w:i w:val="0"/>
        <w:sz w:val="26"/>
      </w:rPr>
    </w:lvl>
    <w:lvl w:ilvl="3" w:tentative="0">
      <w:start w:val="1"/>
      <w:numFmt w:val="decimal"/>
      <w:pStyle w:val="5"/>
      <w:lvlText w:val="2.%2.%3.%4"/>
      <w:lvlJc w:val="left"/>
      <w:pPr>
        <w:tabs>
          <w:tab w:val="left" w:pos="0"/>
        </w:tabs>
        <w:ind w:left="864" w:hanging="864"/>
      </w:pPr>
      <w:rPr>
        <w:rFonts w:hint="default" w:ascii="Times New Roman" w:hAnsi="Times New Roman"/>
        <w:b/>
        <w:i w:val="0"/>
        <w:sz w:val="26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0"/>
        </w:tabs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0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0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10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84DC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3A3136"/>
    <w:rsid w:val="0AD43524"/>
    <w:rsid w:val="1B276228"/>
    <w:rsid w:val="23E84DCE"/>
    <w:rsid w:val="27805D1B"/>
    <w:rsid w:val="280C404B"/>
    <w:rsid w:val="30276449"/>
    <w:rsid w:val="32F00D0F"/>
    <w:rsid w:val="32F22D1C"/>
    <w:rsid w:val="337D780C"/>
    <w:rsid w:val="36B55913"/>
    <w:rsid w:val="38012015"/>
    <w:rsid w:val="3B9267AE"/>
    <w:rsid w:val="3CE27E2B"/>
    <w:rsid w:val="46D17B68"/>
    <w:rsid w:val="4F0C4487"/>
    <w:rsid w:val="62182C5D"/>
    <w:rsid w:val="6305078D"/>
    <w:rsid w:val="64875EEE"/>
    <w:rsid w:val="76AB5485"/>
    <w:rsid w:val="7B27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60" w:lineRule="auto"/>
      <w:ind w:firstLine="520" w:firstLineChars="200"/>
    </w:pPr>
    <w:rPr>
      <w:rFonts w:ascii="Times New Roman" w:hAnsi="Times New Roman" w:eastAsia="Times New Roman" w:cstheme="minorBidi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numPr>
        <w:ilvl w:val="0"/>
        <w:numId w:val="1"/>
      </w:numPr>
      <w:jc w:val="center"/>
      <w:outlineLvl w:val="0"/>
    </w:pPr>
    <w:rPr>
      <w:b/>
      <w:sz w:val="28"/>
      <w:szCs w:val="24"/>
    </w:rPr>
  </w:style>
  <w:style w:type="paragraph" w:styleId="3">
    <w:name w:val="heading 2"/>
    <w:basedOn w:val="1"/>
    <w:next w:val="1"/>
    <w:link w:val="250"/>
    <w:unhideWhenUsed/>
    <w:qFormat/>
    <w:uiPriority w:val="0"/>
    <w:pPr>
      <w:keepNext/>
      <w:numPr>
        <w:ilvl w:val="1"/>
        <w:numId w:val="1"/>
      </w:numPr>
      <w:tabs>
        <w:tab w:val="left" w:pos="0"/>
      </w:tabs>
      <w:jc w:val="left"/>
      <w:outlineLvl w:val="1"/>
    </w:pPr>
    <w:rPr>
      <w:rFonts w:ascii="Times New Roman" w:hAnsi="Times New Roman" w:eastAsia="Times New Roman"/>
      <w:b/>
      <w:sz w:val="26"/>
      <w:szCs w:val="24"/>
      <w:lang w:eastAsia="en-US"/>
    </w:rPr>
  </w:style>
  <w:style w:type="paragraph" w:styleId="4">
    <w:name w:val="heading 3"/>
    <w:basedOn w:val="1"/>
    <w:next w:val="1"/>
    <w:link w:val="251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before="200"/>
      <w:ind w:left="709" w:leftChars="0" w:hanging="709"/>
      <w:outlineLvl w:val="2"/>
    </w:pPr>
    <w:rPr>
      <w:rFonts w:eastAsia="SimSun" w:cs="Times New Roman"/>
      <w:b/>
      <w:bCs/>
      <w:color w:val="auto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after="290" w:line="376" w:lineRule="auto"/>
      <w:ind w:left="864" w:hanging="864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ind w:left="1152" w:hanging="1152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after="64" w:line="320" w:lineRule="auto"/>
      <w:ind w:left="1296" w:hanging="1296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ind w:left="1440" w:hanging="1440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ind w:left="1584" w:hanging="1584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4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6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8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9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10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  <w:pPr>
      <w:tabs>
        <w:tab w:val="right" w:leader="dot" w:pos="8788"/>
      </w:tabs>
      <w:snapToGrid/>
      <w:spacing w:line="240" w:lineRule="auto"/>
      <w:ind w:firstLine="0" w:firstLineChars="0"/>
    </w:pPr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link w:val="2"/>
    <w:qFormat/>
    <w:uiPriority w:val="0"/>
    <w:rPr>
      <w:rFonts w:ascii="Times New Roman" w:hAnsi="Times New Roman"/>
      <w:b/>
      <w:sz w:val="28"/>
      <w:szCs w:val="24"/>
      <w:lang w:val="en-US" w:eastAsia="en-US" w:bidi="ar-SA"/>
    </w:rPr>
  </w:style>
  <w:style w:type="character" w:customStyle="1" w:styleId="250">
    <w:name w:val="Heading 2 Char"/>
    <w:link w:val="3"/>
    <w:qFormat/>
    <w:uiPriority w:val="0"/>
    <w:rPr>
      <w:rFonts w:ascii="Times New Roman" w:hAnsi="Times New Roman" w:eastAsia="Times New Roman"/>
      <w:b/>
      <w:sz w:val="26"/>
      <w:szCs w:val="24"/>
      <w:lang w:eastAsia="en-US"/>
    </w:rPr>
  </w:style>
  <w:style w:type="character" w:customStyle="1" w:styleId="251">
    <w:name w:val="Heading 3 Char"/>
    <w:link w:val="4"/>
    <w:qFormat/>
    <w:uiPriority w:val="9"/>
    <w:rPr>
      <w:rFonts w:ascii="Times New Roman" w:hAnsi="Times New Roman" w:eastAsia="SimSun"/>
      <w:b/>
      <w:bCs/>
      <w:color w:val="auto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2025-11-16T12:49:00Z</dcterms:created>
  <dc:creator>Lumi</dc:creator>
  <cp:lastModifiedBy>Lumi</cp:lastModifiedBy>
  <dcterms:modified xsi:type="dcterms:W3CDTF">2025-11-16T13:25:27Z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5131087B68D14275883907730ABB7F7A_11</vt:lpwstr>
  </property>
</Properties>
</file>